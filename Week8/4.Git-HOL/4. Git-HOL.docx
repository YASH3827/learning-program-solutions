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FBAF04">
      <w:pPr>
        <w:spacing w:before="72"/>
        <w:ind w:left="0" w:right="95" w:firstLine="0"/>
        <w:jc w:val="both"/>
        <w:rPr>
          <w:sz w:val="36"/>
        </w:rPr>
      </w:pPr>
    </w:p>
    <w:p w14:paraId="136C3D6A">
      <w:pPr>
        <w:spacing w:beforeLines="0" w:afterLines="0"/>
        <w:jc w:val="left"/>
        <w:rPr>
          <w:rFonts w:hint="default" w:ascii="Calibri" w:hAnsi="Calibri" w:eastAsia="Calibri"/>
          <w:color w:val="000000"/>
          <w:sz w:val="24"/>
          <w:szCs w:val="24"/>
        </w:rPr>
      </w:pPr>
    </w:p>
    <w:p w14:paraId="2DD9D4E1">
      <w:pPr>
        <w:spacing w:beforeLines="0" w:afterLines="0"/>
        <w:jc w:val="left"/>
        <w:rPr>
          <w:rFonts w:hint="default" w:ascii="Calibri" w:hAnsi="Calibri" w:eastAsia="Calibri"/>
          <w:color w:val="000000"/>
          <w:sz w:val="31"/>
          <w:szCs w:val="24"/>
          <w:lang w:val="en-US"/>
        </w:rPr>
      </w:pPr>
      <w:r>
        <w:rPr>
          <w:rFonts w:hint="default" w:ascii="Calibri" w:hAnsi="Calibri" w:eastAsia="Calibri"/>
          <w:color w:val="000000"/>
          <w:sz w:val="24"/>
          <w:szCs w:val="24"/>
        </w:rPr>
        <w:t xml:space="preserve"> </w:t>
      </w:r>
      <w:r>
        <w:rPr>
          <w:rFonts w:hint="default" w:ascii="Calibri" w:hAnsi="Calibri" w:eastAsia="Calibri"/>
          <w:color w:val="000000"/>
          <w:sz w:val="31"/>
          <w:szCs w:val="24"/>
        </w:rPr>
        <w:t xml:space="preserve">WEEK - </w:t>
      </w:r>
      <w:r>
        <w:rPr>
          <w:rFonts w:hint="default" w:ascii="Calibri" w:hAnsi="Calibri" w:eastAsia="Calibri"/>
          <w:color w:val="000000"/>
          <w:sz w:val="31"/>
          <w:szCs w:val="24"/>
          <w:lang w:val="en-US"/>
        </w:rPr>
        <w:t>8</w:t>
      </w:r>
      <w:bookmarkStart w:id="0" w:name="_GoBack"/>
      <w:bookmarkEnd w:id="0"/>
    </w:p>
    <w:p w14:paraId="7E2E7E5A">
      <w:pPr>
        <w:spacing w:beforeLines="0" w:afterLines="0"/>
        <w:jc w:val="left"/>
        <w:rPr>
          <w:rFonts w:hint="default" w:ascii="Calibri" w:hAnsi="Calibri" w:eastAsia="Calibri"/>
          <w:color w:val="000000"/>
          <w:sz w:val="31"/>
          <w:szCs w:val="24"/>
        </w:rPr>
      </w:pPr>
      <w:r>
        <w:rPr>
          <w:rFonts w:hint="default" w:ascii="Calibri" w:hAnsi="Calibri" w:eastAsia="Calibri"/>
          <w:color w:val="000000"/>
          <w:sz w:val="31"/>
          <w:szCs w:val="24"/>
        </w:rPr>
        <w:t xml:space="preserve">Yash Raj </w:t>
      </w:r>
    </w:p>
    <w:p w14:paraId="5D9C71CD">
      <w:pPr>
        <w:spacing w:before="72"/>
        <w:ind w:left="0" w:right="95" w:firstLine="0"/>
        <w:jc w:val="both"/>
        <w:rPr>
          <w:sz w:val="36"/>
        </w:rPr>
      </w:pPr>
      <w:r>
        <w:rPr>
          <w:rFonts w:hint="default" w:ascii="Calibri" w:hAnsi="Calibri" w:eastAsia="Calibri"/>
          <w:color w:val="000000"/>
          <w:sz w:val="31"/>
          <w:szCs w:val="24"/>
        </w:rPr>
        <w:t xml:space="preserve">SuperSet ID - (6364442) </w:t>
      </w:r>
    </w:p>
    <w:p w14:paraId="45573132">
      <w:pPr>
        <w:pStyle w:val="5"/>
        <w:numPr>
          <w:ilvl w:val="0"/>
          <w:numId w:val="1"/>
        </w:numPr>
        <w:tabs>
          <w:tab w:val="left" w:pos="275"/>
        </w:tabs>
        <w:spacing w:before="0" w:after="0" w:line="240" w:lineRule="auto"/>
        <w:ind w:left="275" w:right="0" w:hanging="275"/>
        <w:jc w:val="left"/>
      </w:pPr>
      <w:r>
        <w:t>Git-</w:t>
      </w:r>
      <w:r>
        <w:rPr>
          <w:spacing w:val="-5"/>
        </w:rPr>
        <w:t>HOL</w:t>
      </w:r>
    </w:p>
    <w:p w14:paraId="0FBD28C8">
      <w:pPr>
        <w:spacing w:before="183"/>
        <w:ind w:left="0" w:right="0" w:firstLine="0"/>
        <w:jc w:val="left"/>
        <w:rPr>
          <w:rFonts w:ascii="Calibri"/>
          <w:sz w:val="24"/>
        </w:rPr>
      </w:pPr>
      <w:r>
        <w:rPr>
          <w:rFonts w:ascii="Calibri"/>
          <w:sz w:val="24"/>
        </w:rPr>
        <w:t>Installing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5"/>
          <w:sz w:val="24"/>
        </w:rPr>
        <w:t>Git</w:t>
      </w:r>
    </w:p>
    <w:p w14:paraId="7F7B6863">
      <w:pPr>
        <w:pStyle w:val="4"/>
        <w:spacing w:before="4"/>
        <w:rPr>
          <w:rFonts w:ascii="Calibri"/>
          <w:sz w:val="12"/>
        </w:rPr>
      </w:pPr>
      <w:r>
        <w:rPr>
          <w:rFonts w:ascii="Calibri"/>
          <w:sz w:val="1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111125</wp:posOffset>
            </wp:positionV>
            <wp:extent cx="3955415" cy="65722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5549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45E6DD">
      <w:pPr>
        <w:spacing w:before="177"/>
        <w:ind w:left="0" w:right="0" w:firstLine="0"/>
        <w:jc w:val="left"/>
        <w:rPr>
          <w:rFonts w:ascii="Calibri"/>
          <w:sz w:val="24"/>
        </w:rPr>
      </w:pPr>
      <w:r>
        <w:rPr>
          <w:rFonts w:ascii="Calibri"/>
          <w:sz w:val="24"/>
        </w:rPr>
        <w:t>Configuring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username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user-</w:t>
      </w:r>
      <w:r>
        <w:rPr>
          <w:rFonts w:ascii="Calibri"/>
          <w:spacing w:val="-2"/>
          <w:sz w:val="24"/>
        </w:rPr>
        <w:t>email</w:t>
      </w:r>
    </w:p>
    <w:p w14:paraId="4406A6D4">
      <w:pPr>
        <w:pStyle w:val="4"/>
        <w:spacing w:before="4"/>
        <w:rPr>
          <w:rFonts w:ascii="Calibri"/>
          <w:sz w:val="12"/>
        </w:rPr>
      </w:pPr>
      <w:r>
        <w:rPr>
          <w:rFonts w:ascii="Calibri"/>
          <w:sz w:val="1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111125</wp:posOffset>
            </wp:positionV>
            <wp:extent cx="4733290" cy="257937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173" cy="257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CF6E14">
      <w:pPr>
        <w:spacing w:before="191"/>
        <w:ind w:left="0" w:right="0" w:firstLine="0"/>
        <w:jc w:val="left"/>
        <w:rPr>
          <w:rFonts w:ascii="Calibri"/>
          <w:sz w:val="24"/>
        </w:rPr>
      </w:pPr>
      <w:r>
        <w:rPr>
          <w:rFonts w:ascii="Calibri"/>
          <w:sz w:val="24"/>
        </w:rPr>
        <w:t>Making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new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folder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initializing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pacing w:val="-5"/>
          <w:sz w:val="24"/>
        </w:rPr>
        <w:t>git</w:t>
      </w:r>
    </w:p>
    <w:p w14:paraId="68048B2F">
      <w:pPr>
        <w:pStyle w:val="4"/>
        <w:spacing w:before="3"/>
        <w:rPr>
          <w:rFonts w:ascii="Calibri"/>
          <w:sz w:val="12"/>
        </w:rPr>
      </w:pPr>
      <w:r>
        <w:rPr>
          <w:rFonts w:ascii="Calibri"/>
          <w:sz w:val="1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109855</wp:posOffset>
            </wp:positionV>
            <wp:extent cx="4485640" cy="192913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5770" cy="1929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887471">
      <w:pPr>
        <w:pStyle w:val="4"/>
        <w:spacing w:after="0"/>
        <w:rPr>
          <w:rFonts w:ascii="Calibri"/>
          <w:sz w:val="12"/>
        </w:rPr>
        <w:sectPr>
          <w:type w:val="continuous"/>
          <w:pgSz w:w="12240" w:h="15840"/>
          <w:pgMar w:top="480" w:right="1080" w:bottom="280" w:left="144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66C25886">
      <w:pPr>
        <w:pStyle w:val="7"/>
        <w:numPr>
          <w:ilvl w:val="1"/>
          <w:numId w:val="1"/>
        </w:numPr>
        <w:tabs>
          <w:tab w:val="left" w:pos="267"/>
        </w:tabs>
        <w:spacing w:before="61" w:after="0" w:line="240" w:lineRule="auto"/>
        <w:ind w:left="267" w:right="0" w:hanging="267"/>
        <w:jc w:val="left"/>
        <w:rPr>
          <w:sz w:val="27"/>
        </w:rPr>
      </w:pPr>
      <w:r>
        <w:rPr>
          <w:sz w:val="27"/>
        </w:rPr>
        <w:t>Verify</w:t>
      </w:r>
      <w:r>
        <w:rPr>
          <w:spacing w:val="-4"/>
          <w:sz w:val="27"/>
        </w:rPr>
        <w:t xml:space="preserve"> </w:t>
      </w:r>
      <w:r>
        <w:rPr>
          <w:sz w:val="27"/>
        </w:rPr>
        <w:t>if</w:t>
      </w:r>
      <w:r>
        <w:rPr>
          <w:spacing w:val="-4"/>
          <w:sz w:val="27"/>
        </w:rPr>
        <w:t xml:space="preserve"> </w:t>
      </w:r>
      <w:r>
        <w:rPr>
          <w:sz w:val="27"/>
        </w:rPr>
        <w:t>master</w:t>
      </w:r>
      <w:r>
        <w:rPr>
          <w:spacing w:val="-5"/>
          <w:sz w:val="27"/>
        </w:rPr>
        <w:t xml:space="preserve"> </w:t>
      </w:r>
      <w:r>
        <w:rPr>
          <w:sz w:val="27"/>
        </w:rPr>
        <w:t>is</w:t>
      </w:r>
      <w:r>
        <w:rPr>
          <w:spacing w:val="-5"/>
          <w:sz w:val="27"/>
        </w:rPr>
        <w:t xml:space="preserve"> </w:t>
      </w:r>
      <w:r>
        <w:rPr>
          <w:sz w:val="27"/>
        </w:rPr>
        <w:t>in</w:t>
      </w:r>
      <w:r>
        <w:rPr>
          <w:spacing w:val="-7"/>
          <w:sz w:val="27"/>
        </w:rPr>
        <w:t xml:space="preserve"> </w:t>
      </w:r>
      <w:r>
        <w:rPr>
          <w:sz w:val="27"/>
        </w:rPr>
        <w:t>clean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state.</w:t>
      </w:r>
    </w:p>
    <w:p w14:paraId="3BB09AA8">
      <w:pPr>
        <w:pStyle w:val="4"/>
        <w:spacing w:before="24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176530</wp:posOffset>
            </wp:positionV>
            <wp:extent cx="5914390" cy="122872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566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5B2310">
      <w:pPr>
        <w:pStyle w:val="7"/>
        <w:numPr>
          <w:ilvl w:val="1"/>
          <w:numId w:val="1"/>
        </w:numPr>
        <w:tabs>
          <w:tab w:val="left" w:pos="267"/>
        </w:tabs>
        <w:spacing w:before="305" w:after="0" w:line="240" w:lineRule="auto"/>
        <w:ind w:left="267" w:right="0" w:hanging="267"/>
        <w:jc w:val="left"/>
        <w:rPr>
          <w:sz w:val="27"/>
        </w:rPr>
      </w:pPr>
      <w:r>
        <w:rPr>
          <w:sz w:val="27"/>
        </w:rPr>
        <w:t>Create</w:t>
      </w:r>
      <w:r>
        <w:rPr>
          <w:spacing w:val="-5"/>
          <w:sz w:val="27"/>
        </w:rPr>
        <w:t xml:space="preserve"> </w:t>
      </w:r>
      <w:r>
        <w:rPr>
          <w:sz w:val="27"/>
        </w:rPr>
        <w:t>a</w:t>
      </w:r>
      <w:r>
        <w:rPr>
          <w:spacing w:val="-7"/>
          <w:sz w:val="27"/>
        </w:rPr>
        <w:t xml:space="preserve"> </w:t>
      </w:r>
      <w:r>
        <w:rPr>
          <w:sz w:val="27"/>
        </w:rPr>
        <w:t>branch</w:t>
      </w:r>
      <w:r>
        <w:rPr>
          <w:spacing w:val="-4"/>
          <w:sz w:val="27"/>
        </w:rPr>
        <w:t xml:space="preserve"> </w:t>
      </w:r>
      <w:r>
        <w:rPr>
          <w:sz w:val="27"/>
        </w:rPr>
        <w:t>“GitWork”.</w:t>
      </w:r>
      <w:r>
        <w:rPr>
          <w:spacing w:val="-8"/>
          <w:sz w:val="27"/>
        </w:rPr>
        <w:t xml:space="preserve"> </w:t>
      </w:r>
      <w:r>
        <w:rPr>
          <w:sz w:val="27"/>
        </w:rPr>
        <w:t>Add</w:t>
      </w:r>
      <w:r>
        <w:rPr>
          <w:spacing w:val="-4"/>
          <w:sz w:val="27"/>
        </w:rPr>
        <w:t xml:space="preserve"> </w:t>
      </w:r>
      <w:r>
        <w:rPr>
          <w:sz w:val="27"/>
        </w:rPr>
        <w:t>a</w:t>
      </w:r>
      <w:r>
        <w:rPr>
          <w:spacing w:val="-7"/>
          <w:sz w:val="27"/>
        </w:rPr>
        <w:t xml:space="preserve"> </w:t>
      </w:r>
      <w:r>
        <w:rPr>
          <w:sz w:val="27"/>
        </w:rPr>
        <w:t>file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“hello.xml”.</w:t>
      </w:r>
    </w:p>
    <w:p w14:paraId="4B8D499F">
      <w:pPr>
        <w:pStyle w:val="4"/>
        <w:spacing w:before="25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177165</wp:posOffset>
            </wp:positionV>
            <wp:extent cx="5948045" cy="59055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227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7AA956">
      <w:pPr>
        <w:pStyle w:val="7"/>
        <w:numPr>
          <w:ilvl w:val="1"/>
          <w:numId w:val="1"/>
        </w:numPr>
        <w:tabs>
          <w:tab w:val="left" w:pos="267"/>
        </w:tabs>
        <w:spacing w:before="290" w:after="0" w:line="240" w:lineRule="auto"/>
        <w:ind w:left="267" w:right="0" w:hanging="267"/>
        <w:jc w:val="left"/>
        <w:rPr>
          <w:sz w:val="27"/>
        </w:rPr>
      </w:pPr>
      <w:r>
        <w:rPr>
          <w:sz w:val="27"/>
        </w:rPr>
        <w:t>Update</w:t>
      </w:r>
      <w:r>
        <w:rPr>
          <w:spacing w:val="-7"/>
          <w:sz w:val="27"/>
        </w:rPr>
        <w:t xml:space="preserve"> </w:t>
      </w:r>
      <w:r>
        <w:rPr>
          <w:sz w:val="27"/>
        </w:rPr>
        <w:t>the</w:t>
      </w:r>
      <w:r>
        <w:rPr>
          <w:spacing w:val="-7"/>
          <w:sz w:val="27"/>
        </w:rPr>
        <w:t xml:space="preserve"> </w:t>
      </w:r>
      <w:r>
        <w:rPr>
          <w:sz w:val="27"/>
        </w:rPr>
        <w:t>content</w:t>
      </w:r>
      <w:r>
        <w:rPr>
          <w:spacing w:val="-8"/>
          <w:sz w:val="27"/>
        </w:rPr>
        <w:t xml:space="preserve"> </w:t>
      </w:r>
      <w:r>
        <w:rPr>
          <w:sz w:val="27"/>
        </w:rPr>
        <w:t>of</w:t>
      </w:r>
      <w:r>
        <w:rPr>
          <w:spacing w:val="-7"/>
          <w:sz w:val="27"/>
        </w:rPr>
        <w:t xml:space="preserve"> </w:t>
      </w:r>
      <w:r>
        <w:rPr>
          <w:sz w:val="27"/>
        </w:rPr>
        <w:t>“hello.xml”</w:t>
      </w:r>
      <w:r>
        <w:rPr>
          <w:spacing w:val="-9"/>
          <w:sz w:val="27"/>
        </w:rPr>
        <w:t xml:space="preserve"> </w:t>
      </w:r>
      <w:r>
        <w:rPr>
          <w:sz w:val="27"/>
        </w:rPr>
        <w:t>and</w:t>
      </w:r>
      <w:r>
        <w:rPr>
          <w:spacing w:val="-7"/>
          <w:sz w:val="27"/>
        </w:rPr>
        <w:t xml:space="preserve"> </w:t>
      </w:r>
      <w:r>
        <w:rPr>
          <w:sz w:val="27"/>
        </w:rPr>
        <w:t>observe</w:t>
      </w:r>
      <w:r>
        <w:rPr>
          <w:spacing w:val="-7"/>
          <w:sz w:val="27"/>
        </w:rPr>
        <w:t xml:space="preserve"> </w:t>
      </w:r>
      <w:r>
        <w:rPr>
          <w:sz w:val="27"/>
        </w:rPr>
        <w:t>the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>status</w:t>
      </w:r>
    </w:p>
    <w:p w14:paraId="2DE508CD">
      <w:pPr>
        <w:pStyle w:val="4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178435</wp:posOffset>
            </wp:positionV>
            <wp:extent cx="5911215" cy="171005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961" cy="1710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3AABD6">
      <w:pPr>
        <w:pStyle w:val="7"/>
        <w:numPr>
          <w:ilvl w:val="1"/>
          <w:numId w:val="1"/>
        </w:numPr>
        <w:tabs>
          <w:tab w:val="left" w:pos="267"/>
        </w:tabs>
        <w:spacing w:before="305" w:after="0" w:line="240" w:lineRule="auto"/>
        <w:ind w:left="267" w:right="0" w:hanging="267"/>
        <w:jc w:val="left"/>
        <w:rPr>
          <w:sz w:val="27"/>
        </w:rPr>
      </w:pPr>
      <w:r>
        <w:rPr>
          <w:sz w:val="27"/>
        </w:rPr>
        <w:t>Commit</w:t>
      </w:r>
      <w:r>
        <w:rPr>
          <w:spacing w:val="-7"/>
          <w:sz w:val="27"/>
        </w:rPr>
        <w:t xml:space="preserve"> </w:t>
      </w:r>
      <w:r>
        <w:rPr>
          <w:sz w:val="27"/>
        </w:rPr>
        <w:t>the</w:t>
      </w:r>
      <w:r>
        <w:rPr>
          <w:spacing w:val="-5"/>
          <w:sz w:val="27"/>
        </w:rPr>
        <w:t xml:space="preserve"> </w:t>
      </w:r>
      <w:r>
        <w:rPr>
          <w:sz w:val="27"/>
        </w:rPr>
        <w:t>changes</w:t>
      </w:r>
      <w:r>
        <w:rPr>
          <w:spacing w:val="-7"/>
          <w:sz w:val="27"/>
        </w:rPr>
        <w:t xml:space="preserve"> </w:t>
      </w:r>
      <w:r>
        <w:rPr>
          <w:sz w:val="27"/>
        </w:rPr>
        <w:t>to</w:t>
      </w:r>
      <w:r>
        <w:rPr>
          <w:spacing w:val="-5"/>
          <w:sz w:val="27"/>
        </w:rPr>
        <w:t xml:space="preserve"> </w:t>
      </w:r>
      <w:r>
        <w:rPr>
          <w:sz w:val="27"/>
        </w:rPr>
        <w:t>reflect</w:t>
      </w:r>
      <w:r>
        <w:rPr>
          <w:spacing w:val="-6"/>
          <w:sz w:val="27"/>
        </w:rPr>
        <w:t xml:space="preserve"> </w:t>
      </w:r>
      <w:r>
        <w:rPr>
          <w:sz w:val="27"/>
        </w:rPr>
        <w:t>in</w:t>
      </w:r>
      <w:r>
        <w:rPr>
          <w:spacing w:val="-5"/>
          <w:sz w:val="27"/>
        </w:rPr>
        <w:t xml:space="preserve"> </w:t>
      </w:r>
      <w:r>
        <w:rPr>
          <w:sz w:val="27"/>
        </w:rPr>
        <w:t>the</w:t>
      </w:r>
      <w:r>
        <w:rPr>
          <w:spacing w:val="-7"/>
          <w:sz w:val="27"/>
        </w:rPr>
        <w:t xml:space="preserve"> </w:t>
      </w:r>
      <w:r>
        <w:rPr>
          <w:spacing w:val="-2"/>
          <w:sz w:val="27"/>
        </w:rPr>
        <w:t>branch</w:t>
      </w:r>
    </w:p>
    <w:p w14:paraId="4AE3FABE">
      <w:pPr>
        <w:pStyle w:val="4"/>
        <w:spacing w:before="25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177165</wp:posOffset>
            </wp:positionV>
            <wp:extent cx="5923915" cy="90932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851" cy="909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982013">
      <w:pPr>
        <w:pStyle w:val="7"/>
        <w:numPr>
          <w:ilvl w:val="1"/>
          <w:numId w:val="1"/>
        </w:numPr>
        <w:tabs>
          <w:tab w:val="left" w:pos="267"/>
        </w:tabs>
        <w:spacing w:before="290" w:after="0" w:line="240" w:lineRule="auto"/>
        <w:ind w:left="267" w:right="0" w:hanging="267"/>
        <w:jc w:val="left"/>
        <w:rPr>
          <w:sz w:val="27"/>
        </w:rPr>
      </w:pPr>
      <w:r>
        <w:rPr>
          <w:sz w:val="27"/>
        </w:rPr>
        <w:t>Switch</w:t>
      </w:r>
      <w:r>
        <w:rPr>
          <w:spacing w:val="-4"/>
          <w:sz w:val="27"/>
        </w:rPr>
        <w:t xml:space="preserve"> </w:t>
      </w:r>
      <w:r>
        <w:rPr>
          <w:sz w:val="27"/>
        </w:rPr>
        <w:t>to</w:t>
      </w:r>
      <w:r>
        <w:rPr>
          <w:spacing w:val="-3"/>
          <w:sz w:val="27"/>
        </w:rPr>
        <w:t xml:space="preserve"> </w:t>
      </w:r>
      <w:r>
        <w:rPr>
          <w:spacing w:val="-2"/>
          <w:sz w:val="27"/>
        </w:rPr>
        <w:t>master.</w:t>
      </w:r>
    </w:p>
    <w:p w14:paraId="768F9DFC">
      <w:pPr>
        <w:pStyle w:val="4"/>
        <w:spacing w:before="24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175895</wp:posOffset>
            </wp:positionV>
            <wp:extent cx="5920740" cy="61531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697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AAFA64">
      <w:pPr>
        <w:pStyle w:val="4"/>
        <w:spacing w:after="0"/>
        <w:rPr>
          <w:sz w:val="20"/>
        </w:rPr>
        <w:sectPr>
          <w:pgSz w:w="12240" w:h="15840"/>
          <w:pgMar w:top="1380" w:right="1080" w:bottom="280" w:left="144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70554947">
      <w:pPr>
        <w:pStyle w:val="7"/>
        <w:numPr>
          <w:ilvl w:val="1"/>
          <w:numId w:val="1"/>
        </w:numPr>
        <w:tabs>
          <w:tab w:val="left" w:pos="267"/>
        </w:tabs>
        <w:spacing w:before="61" w:after="0" w:line="240" w:lineRule="auto"/>
        <w:ind w:left="0" w:right="632" w:firstLine="0"/>
        <w:jc w:val="left"/>
        <w:rPr>
          <w:sz w:val="27"/>
        </w:rPr>
      </w:pPr>
      <w:r>
        <w:rPr>
          <w:sz w:val="27"/>
        </w:rPr>
        <w:t>Add</w:t>
      </w:r>
      <w:r>
        <w:rPr>
          <w:spacing w:val="-3"/>
          <w:sz w:val="27"/>
        </w:rPr>
        <w:t xml:space="preserve"> </w:t>
      </w:r>
      <w:r>
        <w:rPr>
          <w:sz w:val="27"/>
        </w:rPr>
        <w:t>a</w:t>
      </w:r>
      <w:r>
        <w:rPr>
          <w:spacing w:val="-4"/>
          <w:sz w:val="27"/>
        </w:rPr>
        <w:t xml:space="preserve"> </w:t>
      </w:r>
      <w:r>
        <w:rPr>
          <w:sz w:val="27"/>
        </w:rPr>
        <w:t>file</w:t>
      </w:r>
      <w:r>
        <w:rPr>
          <w:spacing w:val="-3"/>
          <w:sz w:val="27"/>
        </w:rPr>
        <w:t xml:space="preserve"> </w:t>
      </w:r>
      <w:r>
        <w:rPr>
          <w:sz w:val="27"/>
        </w:rPr>
        <w:t>“hello.xml”</w:t>
      </w:r>
      <w:r>
        <w:rPr>
          <w:spacing w:val="-4"/>
          <w:sz w:val="27"/>
        </w:rPr>
        <w:t xml:space="preserve"> </w:t>
      </w:r>
      <w:r>
        <w:rPr>
          <w:sz w:val="27"/>
        </w:rPr>
        <w:t>to</w:t>
      </w:r>
      <w:r>
        <w:rPr>
          <w:spacing w:val="-3"/>
          <w:sz w:val="27"/>
        </w:rPr>
        <w:t xml:space="preserve"> </w:t>
      </w:r>
      <w:r>
        <w:rPr>
          <w:sz w:val="27"/>
        </w:rPr>
        <w:t>the</w:t>
      </w:r>
      <w:r>
        <w:rPr>
          <w:spacing w:val="-4"/>
          <w:sz w:val="27"/>
        </w:rPr>
        <w:t xml:space="preserve"> </w:t>
      </w:r>
      <w:r>
        <w:rPr>
          <w:sz w:val="27"/>
        </w:rPr>
        <w:t>master</w:t>
      </w:r>
      <w:r>
        <w:rPr>
          <w:spacing w:val="-4"/>
          <w:sz w:val="27"/>
        </w:rPr>
        <w:t xml:space="preserve"> </w:t>
      </w:r>
      <w:r>
        <w:rPr>
          <w:sz w:val="27"/>
        </w:rPr>
        <w:t>and</w:t>
      </w:r>
      <w:r>
        <w:rPr>
          <w:spacing w:val="-3"/>
          <w:sz w:val="27"/>
        </w:rPr>
        <w:t xml:space="preserve"> </w:t>
      </w:r>
      <w:r>
        <w:rPr>
          <w:sz w:val="27"/>
        </w:rPr>
        <w:t>add</w:t>
      </w:r>
      <w:r>
        <w:rPr>
          <w:spacing w:val="-3"/>
          <w:sz w:val="27"/>
        </w:rPr>
        <w:t xml:space="preserve"> </w:t>
      </w:r>
      <w:r>
        <w:rPr>
          <w:sz w:val="27"/>
        </w:rPr>
        <w:t>some</w:t>
      </w:r>
      <w:r>
        <w:rPr>
          <w:spacing w:val="-4"/>
          <w:sz w:val="27"/>
        </w:rPr>
        <w:t xml:space="preserve"> </w:t>
      </w:r>
      <w:r>
        <w:rPr>
          <w:sz w:val="27"/>
        </w:rPr>
        <w:t>different</w:t>
      </w:r>
      <w:r>
        <w:rPr>
          <w:spacing w:val="-5"/>
          <w:sz w:val="27"/>
        </w:rPr>
        <w:t xml:space="preserve"> </w:t>
      </w:r>
      <w:r>
        <w:rPr>
          <w:sz w:val="27"/>
        </w:rPr>
        <w:t>content</w:t>
      </w:r>
      <w:r>
        <w:rPr>
          <w:spacing w:val="-1"/>
          <w:sz w:val="27"/>
        </w:rPr>
        <w:t xml:space="preserve"> </w:t>
      </w:r>
      <w:r>
        <w:rPr>
          <w:sz w:val="27"/>
        </w:rPr>
        <w:t>than</w:t>
      </w:r>
      <w:r>
        <w:rPr>
          <w:spacing w:val="-3"/>
          <w:sz w:val="27"/>
        </w:rPr>
        <w:t xml:space="preserve"> </w:t>
      </w:r>
      <w:r>
        <w:rPr>
          <w:sz w:val="27"/>
        </w:rPr>
        <w:t>previous and 7. Commit the changes to the master</w:t>
      </w:r>
    </w:p>
    <w:p w14:paraId="15AC1688">
      <w:pPr>
        <w:pStyle w:val="4"/>
        <w:spacing w:before="24"/>
        <w:rPr>
          <w:sz w:val="20"/>
        </w:rPr>
      </w:pP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176530</wp:posOffset>
            </wp:positionV>
            <wp:extent cx="5949950" cy="106553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195" cy="1065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4B129E">
      <w:pPr>
        <w:pStyle w:val="7"/>
        <w:numPr>
          <w:ilvl w:val="0"/>
          <w:numId w:val="2"/>
        </w:numPr>
        <w:tabs>
          <w:tab w:val="left" w:pos="267"/>
        </w:tabs>
        <w:spacing w:before="281" w:after="0" w:line="240" w:lineRule="auto"/>
        <w:ind w:left="267" w:right="0" w:hanging="267"/>
        <w:jc w:val="left"/>
        <w:rPr>
          <w:sz w:val="27"/>
        </w:rPr>
      </w:pPr>
      <w:r>
        <w:rPr>
          <w:sz w:val="27"/>
        </w:rPr>
        <w:t>Observe</w:t>
      </w:r>
      <w:r>
        <w:rPr>
          <w:spacing w:val="-7"/>
          <w:sz w:val="27"/>
        </w:rPr>
        <w:t xml:space="preserve"> </w:t>
      </w:r>
      <w:r>
        <w:rPr>
          <w:sz w:val="27"/>
        </w:rPr>
        <w:t>the</w:t>
      </w:r>
      <w:r>
        <w:rPr>
          <w:spacing w:val="-7"/>
          <w:sz w:val="27"/>
        </w:rPr>
        <w:t xml:space="preserve"> </w:t>
      </w:r>
      <w:r>
        <w:rPr>
          <w:sz w:val="27"/>
        </w:rPr>
        <w:t>log</w:t>
      </w:r>
      <w:r>
        <w:rPr>
          <w:spacing w:val="-7"/>
          <w:sz w:val="27"/>
        </w:rPr>
        <w:t xml:space="preserve"> </w:t>
      </w:r>
      <w:r>
        <w:rPr>
          <w:sz w:val="27"/>
        </w:rPr>
        <w:t>by</w:t>
      </w:r>
      <w:r>
        <w:rPr>
          <w:spacing w:val="-9"/>
          <w:sz w:val="27"/>
        </w:rPr>
        <w:t xml:space="preserve"> </w:t>
      </w:r>
      <w:r>
        <w:rPr>
          <w:sz w:val="27"/>
        </w:rPr>
        <w:t>executing</w:t>
      </w:r>
      <w:r>
        <w:rPr>
          <w:spacing w:val="-7"/>
          <w:sz w:val="27"/>
        </w:rPr>
        <w:t xml:space="preserve"> </w:t>
      </w:r>
      <w:r>
        <w:rPr>
          <w:sz w:val="27"/>
        </w:rPr>
        <w:t>“git</w:t>
      </w:r>
      <w:r>
        <w:rPr>
          <w:spacing w:val="-9"/>
          <w:sz w:val="27"/>
        </w:rPr>
        <w:t xml:space="preserve"> </w:t>
      </w:r>
      <w:r>
        <w:rPr>
          <w:sz w:val="27"/>
        </w:rPr>
        <w:t>log</w:t>
      </w:r>
      <w:r>
        <w:rPr>
          <w:spacing w:val="-7"/>
          <w:sz w:val="27"/>
        </w:rPr>
        <w:t xml:space="preserve"> </w:t>
      </w:r>
      <w:r>
        <w:rPr>
          <w:sz w:val="27"/>
        </w:rPr>
        <w:t>–oneline</w:t>
      </w:r>
      <w:r>
        <w:rPr>
          <w:spacing w:val="-7"/>
          <w:sz w:val="27"/>
        </w:rPr>
        <w:t xml:space="preserve"> </w:t>
      </w:r>
      <w:r>
        <w:rPr>
          <w:sz w:val="27"/>
        </w:rPr>
        <w:t>–graph</w:t>
      </w:r>
      <w:r>
        <w:rPr>
          <w:spacing w:val="-6"/>
          <w:sz w:val="27"/>
        </w:rPr>
        <w:t xml:space="preserve"> </w:t>
      </w:r>
      <w:r>
        <w:rPr>
          <w:sz w:val="27"/>
        </w:rPr>
        <w:t>–decorate</w:t>
      </w:r>
      <w:r>
        <w:rPr>
          <w:spacing w:val="-7"/>
          <w:sz w:val="27"/>
        </w:rPr>
        <w:t xml:space="preserve"> </w:t>
      </w:r>
      <w:r>
        <w:rPr>
          <w:spacing w:val="-2"/>
          <w:sz w:val="27"/>
        </w:rPr>
        <w:t>–all”</w:t>
      </w:r>
    </w:p>
    <w:p w14:paraId="2D054FD0">
      <w:pPr>
        <w:pStyle w:val="4"/>
        <w:rPr>
          <w:sz w:val="20"/>
        </w:rPr>
      </w:pP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178435</wp:posOffset>
            </wp:positionV>
            <wp:extent cx="5942330" cy="876935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021" cy="876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0FA7A0">
      <w:pPr>
        <w:pStyle w:val="7"/>
        <w:numPr>
          <w:ilvl w:val="0"/>
          <w:numId w:val="2"/>
        </w:numPr>
        <w:tabs>
          <w:tab w:val="left" w:pos="267"/>
        </w:tabs>
        <w:spacing w:before="278" w:after="0" w:line="240" w:lineRule="auto"/>
        <w:ind w:left="267" w:right="0" w:hanging="267"/>
        <w:jc w:val="left"/>
        <w:rPr>
          <w:sz w:val="27"/>
        </w:rPr>
      </w:pPr>
      <w:r>
        <w:rPr>
          <w:sz w:val="27"/>
        </w:rPr>
        <w:t>Check</w:t>
      </w:r>
      <w:r>
        <w:rPr>
          <w:spacing w:val="-7"/>
          <w:sz w:val="27"/>
        </w:rPr>
        <w:t xml:space="preserve"> </w:t>
      </w:r>
      <w:r>
        <w:rPr>
          <w:sz w:val="27"/>
        </w:rPr>
        <w:t>the</w:t>
      </w:r>
      <w:r>
        <w:rPr>
          <w:spacing w:val="-7"/>
          <w:sz w:val="27"/>
        </w:rPr>
        <w:t xml:space="preserve"> </w:t>
      </w:r>
      <w:r>
        <w:rPr>
          <w:sz w:val="27"/>
        </w:rPr>
        <w:t>differences</w:t>
      </w:r>
      <w:r>
        <w:rPr>
          <w:spacing w:val="-7"/>
          <w:sz w:val="27"/>
        </w:rPr>
        <w:t xml:space="preserve"> </w:t>
      </w:r>
      <w:r>
        <w:rPr>
          <w:sz w:val="27"/>
        </w:rPr>
        <w:t>with</w:t>
      </w:r>
      <w:r>
        <w:rPr>
          <w:spacing w:val="-6"/>
          <w:sz w:val="27"/>
        </w:rPr>
        <w:t xml:space="preserve"> </w:t>
      </w:r>
      <w:r>
        <w:rPr>
          <w:sz w:val="27"/>
        </w:rPr>
        <w:t>Git</w:t>
      </w:r>
      <w:r>
        <w:rPr>
          <w:spacing w:val="-6"/>
          <w:sz w:val="27"/>
        </w:rPr>
        <w:t xml:space="preserve"> </w:t>
      </w:r>
      <w:r>
        <w:rPr>
          <w:sz w:val="27"/>
        </w:rPr>
        <w:t>diff</w:t>
      </w:r>
      <w:r>
        <w:rPr>
          <w:spacing w:val="-5"/>
          <w:sz w:val="27"/>
        </w:rPr>
        <w:t xml:space="preserve"> </w:t>
      </w:r>
      <w:r>
        <w:rPr>
          <w:spacing w:val="-4"/>
          <w:sz w:val="27"/>
        </w:rPr>
        <w:t>tool</w:t>
      </w:r>
    </w:p>
    <w:p w14:paraId="4F345AEC">
      <w:pPr>
        <w:pStyle w:val="4"/>
        <w:spacing w:before="25"/>
        <w:rPr>
          <w:sz w:val="20"/>
        </w:rPr>
      </w:pPr>
      <w:r>
        <w:rPr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177165</wp:posOffset>
            </wp:positionV>
            <wp:extent cx="5946140" cy="1718310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072" cy="171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A0CB1">
      <w:pPr>
        <w:pStyle w:val="7"/>
        <w:numPr>
          <w:ilvl w:val="0"/>
          <w:numId w:val="2"/>
        </w:numPr>
        <w:tabs>
          <w:tab w:val="left" w:pos="403"/>
        </w:tabs>
        <w:spacing w:before="294" w:after="0" w:line="240" w:lineRule="auto"/>
        <w:ind w:left="0" w:right="715" w:firstLine="0"/>
        <w:jc w:val="left"/>
        <w:rPr>
          <w:sz w:val="27"/>
        </w:rPr>
      </w:pPr>
      <w:r>
        <w:rPr>
          <w:sz w:val="27"/>
        </w:rPr>
        <w:t>For</w:t>
      </w:r>
      <w:r>
        <w:rPr>
          <w:spacing w:val="-4"/>
          <w:sz w:val="27"/>
        </w:rPr>
        <w:t xml:space="preserve"> </w:t>
      </w:r>
      <w:r>
        <w:rPr>
          <w:sz w:val="27"/>
        </w:rPr>
        <w:t>better</w:t>
      </w:r>
      <w:r>
        <w:rPr>
          <w:spacing w:val="-4"/>
          <w:sz w:val="27"/>
        </w:rPr>
        <w:t xml:space="preserve"> </w:t>
      </w:r>
      <w:r>
        <w:rPr>
          <w:sz w:val="27"/>
        </w:rPr>
        <w:t>visualization,</w:t>
      </w:r>
      <w:r>
        <w:rPr>
          <w:spacing w:val="-3"/>
          <w:sz w:val="27"/>
        </w:rPr>
        <w:t xml:space="preserve"> </w:t>
      </w:r>
      <w:r>
        <w:rPr>
          <w:sz w:val="27"/>
        </w:rPr>
        <w:t>use</w:t>
      </w:r>
      <w:r>
        <w:rPr>
          <w:spacing w:val="-4"/>
          <w:sz w:val="27"/>
        </w:rPr>
        <w:t xml:space="preserve"> </w:t>
      </w:r>
      <w:r>
        <w:rPr>
          <w:sz w:val="27"/>
        </w:rPr>
        <w:t>P4Merge</w:t>
      </w:r>
      <w:r>
        <w:rPr>
          <w:spacing w:val="-3"/>
          <w:sz w:val="27"/>
        </w:rPr>
        <w:t xml:space="preserve"> </w:t>
      </w:r>
      <w:r>
        <w:rPr>
          <w:sz w:val="27"/>
        </w:rPr>
        <w:t>tool</w:t>
      </w:r>
      <w:r>
        <w:rPr>
          <w:spacing w:val="-4"/>
          <w:sz w:val="27"/>
        </w:rPr>
        <w:t xml:space="preserve"> </w:t>
      </w:r>
      <w:r>
        <w:rPr>
          <w:sz w:val="27"/>
        </w:rPr>
        <w:t>to</w:t>
      </w:r>
      <w:r>
        <w:rPr>
          <w:spacing w:val="-3"/>
          <w:sz w:val="27"/>
        </w:rPr>
        <w:t xml:space="preserve"> </w:t>
      </w:r>
      <w:r>
        <w:rPr>
          <w:sz w:val="27"/>
        </w:rPr>
        <w:t>list</w:t>
      </w:r>
      <w:r>
        <w:rPr>
          <w:spacing w:val="-5"/>
          <w:sz w:val="27"/>
        </w:rPr>
        <w:t xml:space="preserve"> </w:t>
      </w:r>
      <w:r>
        <w:rPr>
          <w:sz w:val="27"/>
        </w:rPr>
        <w:t>out</w:t>
      </w:r>
      <w:r>
        <w:rPr>
          <w:spacing w:val="-4"/>
          <w:sz w:val="27"/>
        </w:rPr>
        <w:t xml:space="preserve"> </w:t>
      </w:r>
      <w:r>
        <w:rPr>
          <w:sz w:val="27"/>
        </w:rPr>
        <w:t>all</w:t>
      </w:r>
      <w:r>
        <w:rPr>
          <w:spacing w:val="-4"/>
          <w:sz w:val="27"/>
        </w:rPr>
        <w:t xml:space="preserve"> </w:t>
      </w:r>
      <w:r>
        <w:rPr>
          <w:sz w:val="27"/>
        </w:rPr>
        <w:t>the</w:t>
      </w:r>
      <w:r>
        <w:rPr>
          <w:spacing w:val="-4"/>
          <w:sz w:val="27"/>
        </w:rPr>
        <w:t xml:space="preserve"> </w:t>
      </w:r>
      <w:r>
        <w:rPr>
          <w:sz w:val="27"/>
        </w:rPr>
        <w:t>differences</w:t>
      </w:r>
      <w:r>
        <w:rPr>
          <w:spacing w:val="-4"/>
          <w:sz w:val="27"/>
        </w:rPr>
        <w:t xml:space="preserve"> </w:t>
      </w:r>
      <w:r>
        <w:rPr>
          <w:sz w:val="27"/>
        </w:rPr>
        <w:t>between master and branch</w:t>
      </w:r>
    </w:p>
    <w:p w14:paraId="6A8A630C">
      <w:pPr>
        <w:pStyle w:val="4"/>
        <w:rPr>
          <w:sz w:val="20"/>
        </w:rPr>
      </w:pPr>
      <w:r>
        <w:rPr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178435</wp:posOffset>
            </wp:positionV>
            <wp:extent cx="5956935" cy="694690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6662" cy="694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2264C">
      <w:pPr>
        <w:pStyle w:val="7"/>
        <w:numPr>
          <w:ilvl w:val="0"/>
          <w:numId w:val="2"/>
        </w:numPr>
        <w:tabs>
          <w:tab w:val="left" w:pos="403"/>
        </w:tabs>
        <w:spacing w:before="284" w:after="0" w:line="240" w:lineRule="auto"/>
        <w:ind w:left="403" w:right="0" w:hanging="403"/>
        <w:jc w:val="left"/>
        <w:rPr>
          <w:sz w:val="27"/>
        </w:rPr>
      </w:pPr>
      <w:r>
        <w:rPr>
          <w:sz w:val="27"/>
        </w:rPr>
        <w:t>Merge</w:t>
      </w:r>
      <w:r>
        <w:rPr>
          <w:spacing w:val="-6"/>
          <w:sz w:val="27"/>
        </w:rPr>
        <w:t xml:space="preserve"> </w:t>
      </w:r>
      <w:r>
        <w:rPr>
          <w:sz w:val="27"/>
        </w:rPr>
        <w:t>the</w:t>
      </w:r>
      <w:r>
        <w:rPr>
          <w:spacing w:val="-4"/>
          <w:sz w:val="27"/>
        </w:rPr>
        <w:t xml:space="preserve"> </w:t>
      </w:r>
      <w:r>
        <w:rPr>
          <w:sz w:val="27"/>
        </w:rPr>
        <w:t>bran</w:t>
      </w:r>
      <w:r>
        <w:rPr>
          <w:spacing w:val="-4"/>
          <w:sz w:val="27"/>
        </w:rPr>
        <w:t xml:space="preserve"> </w:t>
      </w:r>
      <w:r>
        <w:rPr>
          <w:sz w:val="27"/>
        </w:rPr>
        <w:t>to</w:t>
      </w:r>
      <w:r>
        <w:rPr>
          <w:spacing w:val="-4"/>
          <w:sz w:val="27"/>
        </w:rPr>
        <w:t xml:space="preserve"> </w:t>
      </w:r>
      <w:r>
        <w:rPr>
          <w:sz w:val="27"/>
        </w:rPr>
        <w:t>the</w:t>
      </w:r>
      <w:r>
        <w:rPr>
          <w:spacing w:val="-6"/>
          <w:sz w:val="27"/>
        </w:rPr>
        <w:t xml:space="preserve"> </w:t>
      </w:r>
      <w:r>
        <w:rPr>
          <w:spacing w:val="-2"/>
          <w:sz w:val="27"/>
        </w:rPr>
        <w:t>master</w:t>
      </w:r>
    </w:p>
    <w:p w14:paraId="374B132A">
      <w:pPr>
        <w:pStyle w:val="4"/>
        <w:rPr>
          <w:sz w:val="20"/>
        </w:rPr>
      </w:pPr>
      <w:r>
        <w:rPr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177800</wp:posOffset>
            </wp:positionV>
            <wp:extent cx="5895340" cy="660400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5146" cy="660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4627A4">
      <w:pPr>
        <w:pStyle w:val="4"/>
        <w:spacing w:after="0"/>
        <w:rPr>
          <w:sz w:val="20"/>
        </w:rPr>
        <w:sectPr>
          <w:pgSz w:w="12240" w:h="15840"/>
          <w:pgMar w:top="1380" w:right="1080" w:bottom="280" w:left="144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4C42FCF2">
      <w:pPr>
        <w:pStyle w:val="7"/>
        <w:numPr>
          <w:ilvl w:val="0"/>
          <w:numId w:val="2"/>
        </w:numPr>
        <w:tabs>
          <w:tab w:val="left" w:pos="403"/>
        </w:tabs>
        <w:spacing w:before="61" w:after="0" w:line="240" w:lineRule="auto"/>
        <w:ind w:left="403" w:right="0" w:hanging="403"/>
        <w:jc w:val="left"/>
        <w:rPr>
          <w:sz w:val="27"/>
        </w:rPr>
      </w:pPr>
      <w:r>
        <w:rPr>
          <w:sz w:val="27"/>
        </w:rPr>
        <w:t>Observe</w:t>
      </w:r>
      <w:r>
        <w:rPr>
          <w:spacing w:val="-6"/>
          <w:sz w:val="27"/>
        </w:rPr>
        <w:t xml:space="preserve"> </w:t>
      </w:r>
      <w:r>
        <w:rPr>
          <w:sz w:val="27"/>
        </w:rPr>
        <w:t>the</w:t>
      </w:r>
      <w:r>
        <w:rPr>
          <w:spacing w:val="-7"/>
          <w:sz w:val="27"/>
        </w:rPr>
        <w:t xml:space="preserve"> </w:t>
      </w:r>
      <w:r>
        <w:rPr>
          <w:sz w:val="27"/>
        </w:rPr>
        <w:t>git</w:t>
      </w:r>
      <w:r>
        <w:rPr>
          <w:spacing w:val="-7"/>
          <w:sz w:val="27"/>
        </w:rPr>
        <w:t xml:space="preserve"> </w:t>
      </w:r>
      <w:r>
        <w:rPr>
          <w:sz w:val="27"/>
        </w:rPr>
        <w:t>mark</w:t>
      </w:r>
      <w:r>
        <w:rPr>
          <w:spacing w:val="-6"/>
          <w:sz w:val="27"/>
        </w:rPr>
        <w:t xml:space="preserve"> </w:t>
      </w:r>
      <w:r>
        <w:rPr>
          <w:spacing w:val="-5"/>
          <w:sz w:val="27"/>
        </w:rPr>
        <w:t>up.</w:t>
      </w:r>
    </w:p>
    <w:p w14:paraId="0A8CFDA2">
      <w:pPr>
        <w:pStyle w:val="4"/>
        <w:spacing w:before="24"/>
        <w:rPr>
          <w:sz w:val="20"/>
        </w:rPr>
      </w:pPr>
      <w:r>
        <w:rPr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176530</wp:posOffset>
            </wp:positionV>
            <wp:extent cx="5971540" cy="805815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6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EF040D">
      <w:pPr>
        <w:pStyle w:val="7"/>
        <w:numPr>
          <w:ilvl w:val="0"/>
          <w:numId w:val="2"/>
        </w:numPr>
        <w:tabs>
          <w:tab w:val="left" w:pos="403"/>
        </w:tabs>
        <w:spacing w:before="289" w:after="0" w:line="240" w:lineRule="auto"/>
        <w:ind w:left="403" w:right="0" w:hanging="403"/>
        <w:jc w:val="left"/>
        <w:rPr>
          <w:sz w:val="27"/>
        </w:rPr>
      </w:pPr>
      <w:r>
        <w:rPr>
          <w:sz w:val="27"/>
        </w:rPr>
        <w:t>Use</w:t>
      </w:r>
      <w:r>
        <w:rPr>
          <w:spacing w:val="-8"/>
          <w:sz w:val="27"/>
        </w:rPr>
        <w:t xml:space="preserve"> </w:t>
      </w:r>
      <w:r>
        <w:rPr>
          <w:sz w:val="27"/>
        </w:rPr>
        <w:t>3-way</w:t>
      </w:r>
      <w:r>
        <w:rPr>
          <w:spacing w:val="-5"/>
          <w:sz w:val="27"/>
        </w:rPr>
        <w:t xml:space="preserve"> </w:t>
      </w:r>
      <w:r>
        <w:rPr>
          <w:sz w:val="27"/>
        </w:rPr>
        <w:t>merge</w:t>
      </w:r>
      <w:r>
        <w:rPr>
          <w:spacing w:val="-5"/>
          <w:sz w:val="27"/>
        </w:rPr>
        <w:t xml:space="preserve"> </w:t>
      </w:r>
      <w:r>
        <w:rPr>
          <w:sz w:val="27"/>
        </w:rPr>
        <w:t>tool</w:t>
      </w:r>
      <w:r>
        <w:rPr>
          <w:spacing w:val="-6"/>
          <w:sz w:val="27"/>
        </w:rPr>
        <w:t xml:space="preserve"> </w:t>
      </w:r>
      <w:r>
        <w:rPr>
          <w:sz w:val="27"/>
        </w:rPr>
        <w:t>to</w:t>
      </w:r>
      <w:r>
        <w:rPr>
          <w:spacing w:val="-5"/>
          <w:sz w:val="27"/>
        </w:rPr>
        <w:t xml:space="preserve"> </w:t>
      </w:r>
      <w:r>
        <w:rPr>
          <w:sz w:val="27"/>
        </w:rPr>
        <w:t>resolve</w:t>
      </w:r>
      <w:r>
        <w:rPr>
          <w:spacing w:val="-6"/>
          <w:sz w:val="27"/>
        </w:rPr>
        <w:t xml:space="preserve"> </w:t>
      </w:r>
      <w:r>
        <w:rPr>
          <w:sz w:val="27"/>
        </w:rPr>
        <w:t>the</w:t>
      </w:r>
      <w:r>
        <w:rPr>
          <w:spacing w:val="-7"/>
          <w:sz w:val="27"/>
        </w:rPr>
        <w:t xml:space="preserve"> </w:t>
      </w:r>
      <w:r>
        <w:rPr>
          <w:spacing w:val="-2"/>
          <w:sz w:val="27"/>
        </w:rPr>
        <w:t>conflict</w:t>
      </w:r>
    </w:p>
    <w:p w14:paraId="1F199AEF">
      <w:pPr>
        <w:pStyle w:val="4"/>
        <w:rPr>
          <w:sz w:val="20"/>
        </w:rPr>
      </w:pPr>
      <w:r>
        <w:rPr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178435</wp:posOffset>
            </wp:positionV>
            <wp:extent cx="5933440" cy="831215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426" cy="831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009C65">
      <w:pPr>
        <w:pStyle w:val="7"/>
        <w:numPr>
          <w:ilvl w:val="0"/>
          <w:numId w:val="2"/>
        </w:numPr>
        <w:tabs>
          <w:tab w:val="left" w:pos="403"/>
        </w:tabs>
        <w:spacing w:before="290" w:after="0" w:line="240" w:lineRule="auto"/>
        <w:ind w:left="403" w:right="0" w:hanging="403"/>
        <w:jc w:val="left"/>
        <w:rPr>
          <w:sz w:val="27"/>
        </w:rPr>
      </w:pPr>
      <w:r>
        <w:rPr>
          <w:sz w:val="27"/>
        </w:rPr>
        <w:t>Commit</w:t>
      </w:r>
      <w:r>
        <w:rPr>
          <w:spacing w:val="-9"/>
          <w:sz w:val="27"/>
        </w:rPr>
        <w:t xml:space="preserve"> </w:t>
      </w:r>
      <w:r>
        <w:rPr>
          <w:sz w:val="27"/>
        </w:rPr>
        <w:t>the</w:t>
      </w:r>
      <w:r>
        <w:rPr>
          <w:spacing w:val="-6"/>
          <w:sz w:val="27"/>
        </w:rPr>
        <w:t xml:space="preserve"> </w:t>
      </w:r>
      <w:r>
        <w:rPr>
          <w:sz w:val="27"/>
        </w:rPr>
        <w:t>changes</w:t>
      </w:r>
      <w:r>
        <w:rPr>
          <w:spacing w:val="-5"/>
          <w:sz w:val="27"/>
        </w:rPr>
        <w:t xml:space="preserve"> </w:t>
      </w:r>
      <w:r>
        <w:rPr>
          <w:sz w:val="27"/>
        </w:rPr>
        <w:t>to</w:t>
      </w:r>
      <w:r>
        <w:rPr>
          <w:spacing w:val="-8"/>
          <w:sz w:val="27"/>
        </w:rPr>
        <w:t xml:space="preserve"> </w:t>
      </w:r>
      <w:r>
        <w:rPr>
          <w:sz w:val="27"/>
        </w:rPr>
        <w:t>the</w:t>
      </w:r>
      <w:r>
        <w:rPr>
          <w:spacing w:val="-8"/>
          <w:sz w:val="27"/>
        </w:rPr>
        <w:t xml:space="preserve"> </w:t>
      </w:r>
      <w:r>
        <w:rPr>
          <w:sz w:val="27"/>
        </w:rPr>
        <w:t>master,</w:t>
      </w:r>
      <w:r>
        <w:rPr>
          <w:spacing w:val="-4"/>
          <w:sz w:val="27"/>
        </w:rPr>
        <w:t xml:space="preserve"> </w:t>
      </w:r>
      <w:r>
        <w:rPr>
          <w:sz w:val="27"/>
        </w:rPr>
        <w:t>once</w:t>
      </w:r>
      <w:r>
        <w:rPr>
          <w:spacing w:val="-7"/>
          <w:sz w:val="27"/>
        </w:rPr>
        <w:t xml:space="preserve"> </w:t>
      </w:r>
      <w:r>
        <w:rPr>
          <w:sz w:val="27"/>
        </w:rPr>
        <w:t>done</w:t>
      </w:r>
      <w:r>
        <w:rPr>
          <w:spacing w:val="-6"/>
          <w:sz w:val="27"/>
        </w:rPr>
        <w:t xml:space="preserve"> </w:t>
      </w:r>
      <w:r>
        <w:rPr>
          <w:sz w:val="27"/>
        </w:rPr>
        <w:t>with</w:t>
      </w:r>
      <w:r>
        <w:rPr>
          <w:spacing w:val="-6"/>
          <w:sz w:val="27"/>
        </w:rPr>
        <w:t xml:space="preserve"> </w:t>
      </w:r>
      <w:r>
        <w:rPr>
          <w:spacing w:val="-2"/>
          <w:sz w:val="27"/>
        </w:rPr>
        <w:t>conflict</w:t>
      </w:r>
    </w:p>
    <w:p w14:paraId="5169DAFE">
      <w:pPr>
        <w:pStyle w:val="4"/>
        <w:rPr>
          <w:sz w:val="20"/>
        </w:rPr>
      </w:pPr>
      <w:r>
        <w:rPr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178435</wp:posOffset>
            </wp:positionV>
            <wp:extent cx="5918200" cy="1120140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921" cy="1120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520AC7">
      <w:pPr>
        <w:pStyle w:val="7"/>
        <w:numPr>
          <w:ilvl w:val="0"/>
          <w:numId w:val="2"/>
        </w:numPr>
        <w:tabs>
          <w:tab w:val="left" w:pos="403"/>
        </w:tabs>
        <w:spacing w:before="293" w:after="0" w:line="240" w:lineRule="auto"/>
        <w:ind w:left="0" w:right="370" w:firstLine="0"/>
        <w:jc w:val="left"/>
        <w:rPr>
          <w:sz w:val="27"/>
        </w:rPr>
      </w:pPr>
      <w:r>
        <w:rPr>
          <w:sz w:val="27"/>
        </w:rPr>
        <w:t>Observe</w:t>
      </w:r>
      <w:r>
        <w:rPr>
          <w:spacing w:val="-2"/>
          <w:sz w:val="27"/>
        </w:rPr>
        <w:t xml:space="preserve"> </w:t>
      </w:r>
      <w:r>
        <w:rPr>
          <w:sz w:val="27"/>
        </w:rPr>
        <w:t>the</w:t>
      </w:r>
      <w:r>
        <w:rPr>
          <w:spacing w:val="-4"/>
          <w:sz w:val="27"/>
        </w:rPr>
        <w:t xml:space="preserve"> </w:t>
      </w:r>
      <w:r>
        <w:rPr>
          <w:sz w:val="27"/>
        </w:rPr>
        <w:t>git</w:t>
      </w:r>
      <w:r>
        <w:rPr>
          <w:spacing w:val="-3"/>
          <w:sz w:val="27"/>
        </w:rPr>
        <w:t xml:space="preserve"> </w:t>
      </w:r>
      <w:r>
        <w:rPr>
          <w:sz w:val="27"/>
        </w:rPr>
        <w:t>status</w:t>
      </w:r>
      <w:r>
        <w:rPr>
          <w:spacing w:val="-4"/>
          <w:sz w:val="27"/>
        </w:rPr>
        <w:t xml:space="preserve"> </w:t>
      </w:r>
      <w:r>
        <w:rPr>
          <w:sz w:val="27"/>
        </w:rPr>
        <w:t>and</w:t>
      </w:r>
      <w:r>
        <w:rPr>
          <w:spacing w:val="-2"/>
          <w:sz w:val="27"/>
        </w:rPr>
        <w:t xml:space="preserve"> </w:t>
      </w:r>
      <w:r>
        <w:rPr>
          <w:sz w:val="27"/>
        </w:rPr>
        <w:t>add</w:t>
      </w:r>
      <w:r>
        <w:rPr>
          <w:spacing w:val="-2"/>
          <w:sz w:val="27"/>
        </w:rPr>
        <w:t xml:space="preserve"> </w:t>
      </w:r>
      <w:r>
        <w:rPr>
          <w:sz w:val="27"/>
        </w:rPr>
        <w:t>backup</w:t>
      </w:r>
      <w:r>
        <w:rPr>
          <w:spacing w:val="-5"/>
          <w:sz w:val="27"/>
        </w:rPr>
        <w:t xml:space="preserve"> </w:t>
      </w:r>
      <w:r>
        <w:rPr>
          <w:sz w:val="27"/>
        </w:rPr>
        <w:t>file</w:t>
      </w:r>
      <w:r>
        <w:rPr>
          <w:spacing w:val="-2"/>
          <w:sz w:val="27"/>
        </w:rPr>
        <w:t xml:space="preserve"> </w:t>
      </w:r>
      <w:r>
        <w:rPr>
          <w:sz w:val="27"/>
        </w:rPr>
        <w:t>to</w:t>
      </w:r>
      <w:r>
        <w:rPr>
          <w:spacing w:val="-2"/>
          <w:sz w:val="27"/>
        </w:rPr>
        <w:t xml:space="preserve"> </w:t>
      </w:r>
      <w:r>
        <w:rPr>
          <w:sz w:val="27"/>
        </w:rPr>
        <w:t>the</w:t>
      </w:r>
      <w:r>
        <w:rPr>
          <w:spacing w:val="-2"/>
          <w:sz w:val="27"/>
        </w:rPr>
        <w:t xml:space="preserve"> </w:t>
      </w:r>
      <w:r>
        <w:rPr>
          <w:sz w:val="27"/>
        </w:rPr>
        <w:t>.gitignore</w:t>
      </w:r>
      <w:r>
        <w:rPr>
          <w:spacing w:val="-4"/>
          <w:sz w:val="27"/>
        </w:rPr>
        <w:t xml:space="preserve"> </w:t>
      </w:r>
      <w:r>
        <w:rPr>
          <w:sz w:val="27"/>
        </w:rPr>
        <w:t>file</w:t>
      </w:r>
      <w:r>
        <w:rPr>
          <w:spacing w:val="-2"/>
          <w:sz w:val="27"/>
        </w:rPr>
        <w:t xml:space="preserve"> </w:t>
      </w:r>
      <w:r>
        <w:rPr>
          <w:sz w:val="27"/>
        </w:rPr>
        <w:t>and</w:t>
      </w:r>
      <w:r>
        <w:rPr>
          <w:spacing w:val="-5"/>
          <w:sz w:val="27"/>
        </w:rPr>
        <w:t xml:space="preserve"> </w:t>
      </w:r>
      <w:r>
        <w:rPr>
          <w:sz w:val="27"/>
        </w:rPr>
        <w:t>16.</w:t>
      </w:r>
      <w:r>
        <w:rPr>
          <w:spacing w:val="-2"/>
          <w:sz w:val="27"/>
        </w:rPr>
        <w:t xml:space="preserve"> </w:t>
      </w:r>
      <w:r>
        <w:rPr>
          <w:sz w:val="27"/>
        </w:rPr>
        <w:t>Commit</w:t>
      </w:r>
      <w:r>
        <w:rPr>
          <w:spacing w:val="-3"/>
          <w:sz w:val="27"/>
        </w:rPr>
        <w:t xml:space="preserve"> </w:t>
      </w:r>
      <w:r>
        <w:rPr>
          <w:sz w:val="27"/>
        </w:rPr>
        <w:t>the changes to the .gitignore</w:t>
      </w:r>
    </w:p>
    <w:p w14:paraId="14FA87A1">
      <w:pPr>
        <w:pStyle w:val="4"/>
        <w:rPr>
          <w:sz w:val="20"/>
        </w:rPr>
      </w:pPr>
      <w:r>
        <w:rPr>
          <w:sz w:val="20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178435</wp:posOffset>
            </wp:positionV>
            <wp:extent cx="5899150" cy="1205865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9118" cy="120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AB1CF8">
      <w:pPr>
        <w:pStyle w:val="7"/>
        <w:numPr>
          <w:ilvl w:val="0"/>
          <w:numId w:val="3"/>
        </w:numPr>
        <w:tabs>
          <w:tab w:val="left" w:pos="403"/>
        </w:tabs>
        <w:spacing w:before="280" w:after="0" w:line="240" w:lineRule="auto"/>
        <w:ind w:left="403" w:right="0" w:hanging="403"/>
        <w:jc w:val="left"/>
        <w:rPr>
          <w:sz w:val="27"/>
        </w:rPr>
      </w:pPr>
      <w:r>
        <w:rPr>
          <w:sz w:val="27"/>
        </w:rPr>
        <w:t>List</w:t>
      </w:r>
      <w:r>
        <w:rPr>
          <w:spacing w:val="-7"/>
          <w:sz w:val="27"/>
        </w:rPr>
        <w:t xml:space="preserve"> </w:t>
      </w:r>
      <w:r>
        <w:rPr>
          <w:sz w:val="27"/>
        </w:rPr>
        <w:t>out</w:t>
      </w:r>
      <w:r>
        <w:rPr>
          <w:spacing w:val="-6"/>
          <w:sz w:val="27"/>
        </w:rPr>
        <w:t xml:space="preserve"> </w:t>
      </w:r>
      <w:r>
        <w:rPr>
          <w:sz w:val="27"/>
        </w:rPr>
        <w:t>all</w:t>
      </w:r>
      <w:r>
        <w:rPr>
          <w:spacing w:val="-8"/>
          <w:sz w:val="27"/>
        </w:rPr>
        <w:t xml:space="preserve"> </w:t>
      </w:r>
      <w:r>
        <w:rPr>
          <w:sz w:val="27"/>
        </w:rPr>
        <w:t>the</w:t>
      </w:r>
      <w:r>
        <w:rPr>
          <w:spacing w:val="-5"/>
          <w:sz w:val="27"/>
        </w:rPr>
        <w:t xml:space="preserve"> </w:t>
      </w:r>
      <w:r>
        <w:rPr>
          <w:sz w:val="27"/>
        </w:rPr>
        <w:t>available</w:t>
      </w:r>
      <w:r>
        <w:rPr>
          <w:spacing w:val="-6"/>
          <w:sz w:val="27"/>
        </w:rPr>
        <w:t xml:space="preserve"> </w:t>
      </w:r>
      <w:r>
        <w:rPr>
          <w:spacing w:val="-2"/>
          <w:sz w:val="27"/>
        </w:rPr>
        <w:t>branches</w:t>
      </w:r>
    </w:p>
    <w:p w14:paraId="111F79A5">
      <w:pPr>
        <w:pStyle w:val="4"/>
        <w:spacing w:before="28"/>
        <w:rPr>
          <w:sz w:val="20"/>
        </w:rPr>
      </w:pPr>
      <w:r>
        <w:rPr>
          <w:sz w:val="20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179070</wp:posOffset>
            </wp:positionV>
            <wp:extent cx="3950335" cy="534035"/>
            <wp:effectExtent l="0" t="0" r="0" b="0"/>
            <wp:wrapTopAndBottom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0283" cy="534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21A34B">
      <w:pPr>
        <w:pStyle w:val="4"/>
        <w:spacing w:after="0"/>
        <w:rPr>
          <w:sz w:val="20"/>
        </w:rPr>
        <w:sectPr>
          <w:pgSz w:w="12240" w:h="15840"/>
          <w:pgMar w:top="1380" w:right="1080" w:bottom="280" w:left="144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552EF1B5">
      <w:pPr>
        <w:pStyle w:val="7"/>
        <w:numPr>
          <w:ilvl w:val="0"/>
          <w:numId w:val="3"/>
        </w:numPr>
        <w:tabs>
          <w:tab w:val="left" w:pos="403"/>
        </w:tabs>
        <w:spacing w:before="61" w:after="0" w:line="240" w:lineRule="auto"/>
        <w:ind w:left="403" w:right="0" w:hanging="403"/>
        <w:jc w:val="left"/>
        <w:rPr>
          <w:sz w:val="27"/>
        </w:rPr>
      </w:pPr>
      <w:r>
        <w:rPr>
          <w:sz w:val="27"/>
        </w:rPr>
        <w:t>Delete</w:t>
      </w:r>
      <w:r>
        <w:rPr>
          <w:spacing w:val="-8"/>
          <w:sz w:val="27"/>
        </w:rPr>
        <w:t xml:space="preserve"> </w:t>
      </w:r>
      <w:r>
        <w:rPr>
          <w:sz w:val="27"/>
        </w:rPr>
        <w:t>the</w:t>
      </w:r>
      <w:r>
        <w:rPr>
          <w:spacing w:val="-5"/>
          <w:sz w:val="27"/>
        </w:rPr>
        <w:t xml:space="preserve"> </w:t>
      </w:r>
      <w:r>
        <w:rPr>
          <w:sz w:val="27"/>
        </w:rPr>
        <w:t>branch,</w:t>
      </w:r>
      <w:r>
        <w:rPr>
          <w:spacing w:val="-6"/>
          <w:sz w:val="27"/>
        </w:rPr>
        <w:t xml:space="preserve"> </w:t>
      </w:r>
      <w:r>
        <w:rPr>
          <w:sz w:val="27"/>
        </w:rPr>
        <w:t>which</w:t>
      </w:r>
      <w:r>
        <w:rPr>
          <w:spacing w:val="-5"/>
          <w:sz w:val="27"/>
        </w:rPr>
        <w:t xml:space="preserve"> </w:t>
      </w:r>
      <w:r>
        <w:rPr>
          <w:sz w:val="27"/>
        </w:rPr>
        <w:t>merge</w:t>
      </w:r>
      <w:r>
        <w:rPr>
          <w:spacing w:val="-8"/>
          <w:sz w:val="27"/>
        </w:rPr>
        <w:t xml:space="preserve"> </w:t>
      </w:r>
      <w:r>
        <w:rPr>
          <w:sz w:val="27"/>
        </w:rPr>
        <w:t>to</w:t>
      </w:r>
      <w:r>
        <w:rPr>
          <w:spacing w:val="-5"/>
          <w:sz w:val="27"/>
        </w:rPr>
        <w:t xml:space="preserve"> </w:t>
      </w:r>
      <w:r>
        <w:rPr>
          <w:spacing w:val="-2"/>
          <w:sz w:val="27"/>
        </w:rPr>
        <w:t>master.</w:t>
      </w:r>
    </w:p>
    <w:p w14:paraId="31DD15E6">
      <w:pPr>
        <w:pStyle w:val="4"/>
        <w:spacing w:before="24"/>
        <w:rPr>
          <w:sz w:val="20"/>
        </w:rPr>
      </w:pPr>
      <w:r>
        <w:rPr>
          <w:sz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176530</wp:posOffset>
            </wp:positionV>
            <wp:extent cx="5923280" cy="621665"/>
            <wp:effectExtent l="0" t="0" r="0" b="0"/>
            <wp:wrapTopAndBottom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986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FBCC6D">
      <w:pPr>
        <w:pStyle w:val="7"/>
        <w:numPr>
          <w:ilvl w:val="0"/>
          <w:numId w:val="3"/>
        </w:numPr>
        <w:tabs>
          <w:tab w:val="left" w:pos="403"/>
        </w:tabs>
        <w:spacing w:before="301" w:after="0" w:line="240" w:lineRule="auto"/>
        <w:ind w:left="403" w:right="0" w:hanging="403"/>
        <w:jc w:val="left"/>
        <w:rPr>
          <w:sz w:val="27"/>
        </w:rPr>
      </w:pPr>
      <w:r>
        <w:rPr>
          <w:sz w:val="27"/>
        </w:rPr>
        <w:t>Observe</w:t>
      </w:r>
      <w:r>
        <w:rPr>
          <w:spacing w:val="-7"/>
          <w:sz w:val="27"/>
        </w:rPr>
        <w:t xml:space="preserve"> </w:t>
      </w:r>
      <w:r>
        <w:rPr>
          <w:sz w:val="27"/>
        </w:rPr>
        <w:t>the</w:t>
      </w:r>
      <w:r>
        <w:rPr>
          <w:spacing w:val="-8"/>
          <w:sz w:val="27"/>
        </w:rPr>
        <w:t xml:space="preserve"> </w:t>
      </w:r>
      <w:r>
        <w:rPr>
          <w:sz w:val="27"/>
        </w:rPr>
        <w:t>log</w:t>
      </w:r>
      <w:r>
        <w:rPr>
          <w:spacing w:val="-7"/>
          <w:sz w:val="27"/>
        </w:rPr>
        <w:t xml:space="preserve"> </w:t>
      </w:r>
      <w:r>
        <w:rPr>
          <w:sz w:val="27"/>
        </w:rPr>
        <w:t>by</w:t>
      </w:r>
      <w:r>
        <w:rPr>
          <w:spacing w:val="-7"/>
          <w:sz w:val="27"/>
        </w:rPr>
        <w:t xml:space="preserve"> </w:t>
      </w:r>
      <w:r>
        <w:rPr>
          <w:sz w:val="27"/>
        </w:rPr>
        <w:t>executing</w:t>
      </w:r>
      <w:r>
        <w:rPr>
          <w:spacing w:val="-6"/>
          <w:sz w:val="27"/>
        </w:rPr>
        <w:t xml:space="preserve"> </w:t>
      </w:r>
      <w:r>
        <w:rPr>
          <w:sz w:val="27"/>
        </w:rPr>
        <w:t>“git</w:t>
      </w:r>
      <w:r>
        <w:rPr>
          <w:spacing w:val="-8"/>
          <w:sz w:val="27"/>
        </w:rPr>
        <w:t xml:space="preserve"> </w:t>
      </w:r>
      <w:r>
        <w:rPr>
          <w:sz w:val="27"/>
        </w:rPr>
        <w:t>log</w:t>
      </w:r>
      <w:r>
        <w:rPr>
          <w:spacing w:val="-6"/>
          <w:sz w:val="27"/>
        </w:rPr>
        <w:t xml:space="preserve"> </w:t>
      </w:r>
      <w:r>
        <w:rPr>
          <w:sz w:val="27"/>
        </w:rPr>
        <w:t>–oneline</w:t>
      </w:r>
      <w:r>
        <w:rPr>
          <w:spacing w:val="-9"/>
          <w:sz w:val="27"/>
        </w:rPr>
        <w:t xml:space="preserve"> </w:t>
      </w:r>
      <w:r>
        <w:rPr>
          <w:sz w:val="27"/>
        </w:rPr>
        <w:t>–graph</w:t>
      </w:r>
      <w:r>
        <w:rPr>
          <w:spacing w:val="-5"/>
          <w:sz w:val="27"/>
        </w:rPr>
        <w:t xml:space="preserve"> </w:t>
      </w:r>
      <w:r>
        <w:rPr>
          <w:spacing w:val="-2"/>
          <w:sz w:val="27"/>
        </w:rPr>
        <w:t>–decorate”</w:t>
      </w:r>
    </w:p>
    <w:p w14:paraId="1BF6EC34">
      <w:pPr>
        <w:pStyle w:val="4"/>
        <w:spacing w:before="24"/>
        <w:rPr>
          <w:sz w:val="20"/>
        </w:rPr>
      </w:pPr>
      <w:r>
        <w:rPr>
          <w:sz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175895</wp:posOffset>
            </wp:positionV>
            <wp:extent cx="5899150" cy="1088390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9240" cy="1088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80" w:right="1080" w:bottom="280" w:left="1440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8"/>
      <w:numFmt w:val="decimal"/>
      <w:lvlText w:val="%1."/>
      <w:lvlJc w:val="left"/>
      <w:pPr>
        <w:ind w:left="268" w:hanging="26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7"/>
        <w:szCs w:val="2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06" w:hanging="26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52" w:hanging="26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98" w:hanging="26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44" w:hanging="26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90" w:hanging="26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36" w:hanging="26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82" w:hanging="26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28" w:hanging="269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4"/>
      <w:numFmt w:val="decimal"/>
      <w:lvlText w:val="%1."/>
      <w:lvlJc w:val="left"/>
      <w:pPr>
        <w:ind w:left="277" w:hanging="27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268" w:hanging="26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7"/>
        <w:szCs w:val="27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328" w:hanging="26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377" w:hanging="26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26" w:hanging="26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75" w:hanging="26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24" w:hanging="26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3" w:hanging="26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22" w:hanging="269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17"/>
      <w:numFmt w:val="decimal"/>
      <w:lvlText w:val="%1."/>
      <w:lvlJc w:val="left"/>
      <w:pPr>
        <w:ind w:left="405" w:hanging="40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7"/>
        <w:szCs w:val="2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32" w:hanging="40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64" w:hanging="40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96" w:hanging="40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28" w:hanging="40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60" w:hanging="40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92" w:hanging="40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24" w:hanging="40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56" w:hanging="40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172A27"/>
    <w:rsid w:val="5ABD5B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27"/>
    </w:pPr>
    <w:rPr>
      <w:rFonts w:ascii="Times New Roman" w:hAnsi="Times New Roman" w:eastAsia="Times New Roman" w:cs="Times New Roman"/>
      <w:sz w:val="27"/>
      <w:szCs w:val="27"/>
      <w:lang w:val="en-US" w:eastAsia="en-US" w:bidi="ar-SA"/>
    </w:rPr>
  </w:style>
  <w:style w:type="paragraph" w:styleId="5">
    <w:name w:val="Title"/>
    <w:basedOn w:val="1"/>
    <w:qFormat/>
    <w:uiPriority w:val="1"/>
    <w:pPr>
      <w:ind w:left="275" w:hanging="275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61"/>
      <w:ind w:left="267" w:hanging="403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  <w:style w:type="paragraph" w:customStyle="1" w:styleId="9">
    <w:name w:val="Default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Calibri" w:hAnsi="Calibri" w:eastAsia="Calibri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0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2025-08-10T09:48:00Z</dcterms:created>
  <dc:creator>Microsoft account</dc:creator>
  <cp:lastModifiedBy>YASH RAJ</cp:lastModifiedBy>
  <dcterms:modified xsi:type="dcterms:W3CDTF">2025-08-10T09:56:24Z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2025-08-03T00:00:00Z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2025-08-10T00:00:00Z</vt:filetime>
  </property>
  <property fmtid="{D5CDD505-2E9C-101B-9397-08002B2CF9AE}" pid="5" name="SourceModified">
    <vt:lpwstr>D:20250803093714+05'30'</vt:lpwstr>
  </property>
  <property fmtid="{D5CDD505-2E9C-101B-9397-08002B2CF9AE}" pid="6" name="KSOProductBuildVer">
    <vt:lpwstr>1033-12.2.0.21931</vt:lpwstr>
  </property>
  <property fmtid="{D5CDD505-2E9C-101B-9397-08002B2CF9AE}" pid="7" name="ICV">
    <vt:lpwstr>4C0674198D6943A7B999BEA5F61771EE_12</vt:lpwstr>
  </property>
</Properties>
</file>